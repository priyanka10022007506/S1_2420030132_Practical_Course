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4CF8" w:rsidRDefault="0055383D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:rsidR="00444CF8" w:rsidRDefault="00444CF8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444CF8" w:rsidRDefault="0055383D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Experiment-4: </w:t>
      </w:r>
      <w:r>
        <w:rPr>
          <w:rFonts w:ascii="Times New Roman" w:hAnsi="Times New Roman" w:cs="Times New Roman"/>
          <w:b/>
          <w:szCs w:val="24"/>
        </w:rPr>
        <w:t>Jira Tool</w:t>
      </w:r>
    </w:p>
    <w:p w:rsidR="00444CF8" w:rsidRDefault="0055383D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proofErr w:type="spellStart"/>
      <w:r w:rsidR="00270C91">
        <w:rPr>
          <w:rFonts w:ascii="Times New Roman" w:hAnsi="Times New Roman" w:cs="Times New Roman"/>
          <w:b/>
          <w:szCs w:val="24"/>
        </w:rPr>
        <w:t>Pilyani</w:t>
      </w:r>
      <w:proofErr w:type="spellEnd"/>
      <w:r w:rsidR="00270C91">
        <w:rPr>
          <w:rFonts w:ascii="Times New Roman" w:hAnsi="Times New Roman" w:cs="Times New Roman"/>
          <w:b/>
          <w:szCs w:val="24"/>
        </w:rPr>
        <w:t xml:space="preserve"> </w:t>
      </w:r>
      <w:bookmarkStart w:id="0" w:name="_GoBack"/>
      <w:bookmarkEnd w:id="0"/>
      <w:r w:rsidR="00270C91">
        <w:rPr>
          <w:rFonts w:ascii="Times New Roman" w:hAnsi="Times New Roman" w:cs="Times New Roman"/>
          <w:b/>
          <w:szCs w:val="24"/>
        </w:rPr>
        <w:t>Priyanka</w:t>
      </w:r>
    </w:p>
    <w:p w:rsidR="00444CF8" w:rsidRDefault="0055383D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270C91">
        <w:rPr>
          <w:rFonts w:ascii="Times New Roman" w:hAnsi="Times New Roman" w:cs="Times New Roman"/>
          <w:b/>
          <w:szCs w:val="24"/>
        </w:rPr>
        <w:t>132</w:t>
      </w:r>
    </w:p>
    <w:p w:rsidR="00444CF8" w:rsidRDefault="00444CF8">
      <w:pPr>
        <w:spacing w:after="120"/>
        <w:rPr>
          <w:rFonts w:ascii="Times New Roman" w:hAnsi="Times New Roman" w:cs="Times New Roman"/>
          <w:b/>
          <w:szCs w:val="24"/>
        </w:rPr>
      </w:pPr>
    </w:p>
    <w:p w:rsidR="00444CF8" w:rsidRDefault="0055383D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:rsidR="00444CF8" w:rsidRDefault="0055383D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:rsidR="00444CF8" w:rsidRDefault="0055383D">
      <w:pPr>
        <w:rPr>
          <w:rFonts w:ascii="Times New Roman" w:hAnsi="Times New Roman" w:cs="Times New Roman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https://www.atlassian.com/software</w:t>
        </w:r>
        <w:r>
          <w:rPr>
            <w:rStyle w:val="Hyperlink"/>
            <w:rFonts w:ascii="Times New Roman" w:hAnsi="Times New Roman" w:cs="Times New Roman"/>
            <w:szCs w:val="24"/>
          </w:rPr>
          <w:t>/</w:t>
        </w:r>
        <w:r>
          <w:rPr>
            <w:rStyle w:val="Hyperlink"/>
            <w:rFonts w:ascii="Times New Roman" w:hAnsi="Times New Roman" w:cs="Times New Roman"/>
            <w:szCs w:val="24"/>
          </w:rPr>
          <w:t>jira</w:t>
        </w:r>
      </w:hyperlink>
      <w:r>
        <w:rPr>
          <w:rFonts w:ascii="Times New Roman" w:hAnsi="Times New Roman" w:cs="Times New Roman"/>
          <w:szCs w:val="24"/>
        </w:rPr>
        <w:t xml:space="preserve"> </w:t>
      </w:r>
    </w:p>
    <w:p w:rsidR="00444CF8" w:rsidRDefault="00270C91">
      <w:pPr>
        <w:jc w:val="center"/>
        <w:rPr>
          <w:rFonts w:ascii="Times New Roman" w:hAnsi="Times New Roman" w:cs="Times New Roman"/>
          <w:szCs w:val="24"/>
        </w:rPr>
      </w:pPr>
      <w:r w:rsidRPr="00270C91">
        <w:rPr>
          <w:rFonts w:ascii="Times New Roman" w:hAnsi="Times New Roman" w:cs="Times New Roman"/>
          <w:szCs w:val="24"/>
        </w:rPr>
        <w:drawing>
          <wp:inline distT="0" distB="0" distL="0" distR="0" wp14:anchorId="7782393A" wp14:editId="5E5578E7">
            <wp:extent cx="6309360" cy="25482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CF8" w:rsidRDefault="0055383D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Jira project, name it Online Food Ordering System, and select a Scrum project template.</w:t>
      </w:r>
    </w:p>
    <w:p w:rsidR="00444CF8" w:rsidRDefault="0055383D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>
            <wp:extent cx="4977765" cy="221361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CF8" w:rsidRDefault="00444CF8">
      <w:pPr>
        <w:spacing w:after="160"/>
        <w:jc w:val="both"/>
        <w:rPr>
          <w:rFonts w:ascii="Times New Roman" w:hAnsi="Times New Roman" w:cs="Times New Roman"/>
          <w:szCs w:val="24"/>
        </w:rPr>
      </w:pPr>
    </w:p>
    <w:p w:rsidR="00444CF8" w:rsidRDefault="0055383D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Create the project so that the team can manage the product backlog, sprint backlog, and user stories.</w:t>
      </w:r>
      <w:r>
        <w:rPr>
          <w:rFonts w:ascii="Times New Roman" w:hAnsi="Times New Roman" w:cs="Times New Roman"/>
          <w:szCs w:val="24"/>
        </w:rPr>
        <w:t xml:space="preserve"> </w:t>
      </w:r>
    </w:p>
    <w:p w:rsidR="00444CF8" w:rsidRDefault="00444CF8">
      <w:pPr>
        <w:rPr>
          <w:rFonts w:ascii="Times New Roman" w:hAnsi="Times New Roman" w:cs="Times New Roman"/>
          <w:szCs w:val="24"/>
        </w:rPr>
      </w:pPr>
    </w:p>
    <w:p w:rsidR="00444CF8" w:rsidRDefault="0055383D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:rsidR="00444CF8" w:rsidRDefault="0055383D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Open Project settings / </w:t>
      </w:r>
      <w:r>
        <w:rPr>
          <w:rFonts w:ascii="Times New Roman" w:hAnsi="Times New Roman" w:cs="Times New Roman"/>
          <w:szCs w:val="24"/>
        </w:rPr>
        <w:t>People and add the required team members to the Jira project.</w:t>
      </w:r>
    </w:p>
    <w:p w:rsidR="00444CF8" w:rsidRDefault="0055383D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For example, add team members such as </w:t>
      </w:r>
      <w:proofErr w:type="spellStart"/>
      <w:r>
        <w:rPr>
          <w:rFonts w:ascii="Times New Roman" w:hAnsi="Times New Roman" w:cs="Times New Roman"/>
          <w:szCs w:val="24"/>
        </w:rPr>
        <w:t>abc</w:t>
      </w:r>
      <w:proofErr w:type="spellEnd"/>
      <w:r>
        <w:rPr>
          <w:rFonts w:ascii="Times New Roman" w:hAnsi="Times New Roman" w:cs="Times New Roman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Cs w:val="24"/>
        </w:rPr>
        <w:t>xyz</w:t>
      </w:r>
      <w:proofErr w:type="spellEnd"/>
      <w:r>
        <w:rPr>
          <w:rFonts w:ascii="Times New Roman" w:hAnsi="Times New Roman" w:cs="Times New Roman"/>
          <w:szCs w:val="24"/>
        </w:rPr>
        <w:t>.</w:t>
      </w:r>
    </w:p>
    <w:p w:rsidR="00444CF8" w:rsidRDefault="0055383D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Food Ordering App Sprint Board</w:t>
      </w:r>
    </w:p>
    <w:p w:rsidR="00444CF8" w:rsidRDefault="0055383D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 Scrum board for the project and use it to manage the user st</w:t>
      </w:r>
      <w:r>
        <w:rPr>
          <w:rFonts w:ascii="Times New Roman" w:hAnsi="Times New Roman" w:cs="Times New Roman"/>
          <w:szCs w:val="24"/>
        </w:rPr>
        <w:t>ories through the development workflow.</w:t>
      </w:r>
    </w:p>
    <w:p w:rsidR="00444CF8" w:rsidRDefault="0055383D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:rsidR="00444CF8" w:rsidRDefault="0055383D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:rsidR="00444CF8" w:rsidRDefault="0055383D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:rsidR="00444CF8" w:rsidRDefault="0055383D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:rsidR="00444CF8" w:rsidRDefault="0055383D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:rsidR="00444CF8" w:rsidRDefault="0055383D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:rsidR="00444CF8" w:rsidRDefault="0055383D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:rsidR="00444CF8" w:rsidRDefault="0055383D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:rsidR="00444CF8" w:rsidRDefault="0055383D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:rsidR="00444CF8" w:rsidRDefault="0055383D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:rsidR="00444CF8" w:rsidRDefault="0055383D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:rsidR="00444CF8" w:rsidRDefault="0055383D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CF8" w:rsidRDefault="0055383D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1</w:t>
      </w:r>
    </w:p>
    <w:p w:rsidR="00444CF8" w:rsidRDefault="0055383D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:rsidR="00444CF8" w:rsidRDefault="0055383D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register an account,</w:t>
      </w:r>
    </w:p>
    <w:p w:rsidR="00444CF8" w:rsidRDefault="0055383D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food.</w:t>
      </w:r>
    </w:p>
    <w:p w:rsidR="00444CF8" w:rsidRDefault="0055383D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:rsidR="00444CF8" w:rsidRDefault="00444CF8">
      <w:pPr>
        <w:spacing w:after="40"/>
        <w:rPr>
          <w:rFonts w:ascii="Times New Roman" w:hAnsi="Times New Roman" w:cs="Times New Roman"/>
          <w:szCs w:val="24"/>
        </w:rPr>
      </w:pPr>
    </w:p>
    <w:p w:rsidR="00444CF8" w:rsidRDefault="0055383D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2</w:t>
      </w:r>
    </w:p>
    <w:p w:rsidR="00444CF8" w:rsidRDefault="0055383D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:rsidR="00444CF8" w:rsidRDefault="0055383D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login securely,</w:t>
      </w:r>
    </w:p>
    <w:p w:rsidR="00444CF8" w:rsidRDefault="0055383D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</w:t>
      </w:r>
      <w:r>
        <w:rPr>
          <w:rFonts w:ascii="Times New Roman" w:hAnsi="Times New Roman" w:cs="Times New Roman"/>
          <w:szCs w:val="24"/>
        </w:rPr>
        <w:t>s my account.</w:t>
      </w:r>
    </w:p>
    <w:p w:rsidR="00444CF8" w:rsidRDefault="0055383D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:rsidR="00444CF8" w:rsidRDefault="00444CF8">
      <w:pPr>
        <w:spacing w:after="40"/>
        <w:rPr>
          <w:rFonts w:ascii="Times New Roman" w:hAnsi="Times New Roman" w:cs="Times New Roman"/>
          <w:szCs w:val="24"/>
        </w:rPr>
      </w:pPr>
    </w:p>
    <w:p w:rsidR="00444CF8" w:rsidRDefault="0055383D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:rsidR="00444CF8" w:rsidRDefault="0055383D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:rsidR="00444CF8" w:rsidRDefault="0055383D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search restaurants,</w:t>
      </w:r>
    </w:p>
    <w:p w:rsidR="00444CF8" w:rsidRDefault="0055383D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 quickly.</w:t>
      </w:r>
    </w:p>
    <w:p w:rsidR="00444CF8" w:rsidRDefault="0055383D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:rsidR="00444CF8" w:rsidRDefault="00444CF8">
      <w:pPr>
        <w:spacing w:after="40"/>
        <w:rPr>
          <w:rFonts w:ascii="Times New Roman" w:hAnsi="Times New Roman" w:cs="Times New Roman"/>
          <w:szCs w:val="24"/>
        </w:rPr>
      </w:pPr>
    </w:p>
    <w:p w:rsidR="00444CF8" w:rsidRDefault="0055383D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:rsidR="00444CF8" w:rsidRDefault="0055383D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:rsidR="00444CF8" w:rsidRDefault="0055383D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to cart,</w:t>
      </w:r>
    </w:p>
    <w:p w:rsidR="00444CF8" w:rsidRDefault="0055383D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my order.</w:t>
      </w:r>
    </w:p>
    <w:p w:rsidR="00444CF8" w:rsidRDefault="0055383D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:rsidR="00444CF8" w:rsidRDefault="00444CF8">
      <w:pPr>
        <w:spacing w:after="40"/>
        <w:rPr>
          <w:rFonts w:ascii="Times New Roman" w:hAnsi="Times New Roman" w:cs="Times New Roman"/>
          <w:szCs w:val="24"/>
        </w:rPr>
      </w:pPr>
    </w:p>
    <w:p w:rsidR="00444CF8" w:rsidRDefault="0055383D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:rsidR="00444CF8" w:rsidRDefault="0055383D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:rsidR="00444CF8" w:rsidRDefault="0055383D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online,</w:t>
      </w:r>
    </w:p>
    <w:p w:rsidR="00444CF8" w:rsidRDefault="0055383D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complete my purchase.</w:t>
      </w:r>
    </w:p>
    <w:p w:rsidR="00444CF8" w:rsidRDefault="0055383D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:rsidR="00444CF8" w:rsidRDefault="00444CF8">
      <w:pPr>
        <w:spacing w:after="40"/>
        <w:rPr>
          <w:rFonts w:ascii="Times New Roman" w:hAnsi="Times New Roman" w:cs="Times New Roman"/>
          <w:szCs w:val="24"/>
        </w:rPr>
      </w:pPr>
    </w:p>
    <w:p w:rsidR="00444CF8" w:rsidRDefault="0055383D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:rsidR="00444CF8" w:rsidRDefault="0055383D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The story points assigned to the five user stories are 3, 2, 5, 5, and 3 respectively. These values are entered in the Story Points field </w:t>
      </w:r>
      <w:r>
        <w:rPr>
          <w:rFonts w:ascii="Times New Roman" w:hAnsi="Times New Roman" w:cs="Times New Roman"/>
          <w:szCs w:val="24"/>
        </w:rPr>
        <w:t>of each Jira issue.</w:t>
      </w:r>
    </w:p>
    <w:p w:rsidR="00444CF8" w:rsidRDefault="0055383D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:rsidR="00444CF8" w:rsidRDefault="0055383D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:rsidR="00444CF8" w:rsidRDefault="0055383D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114300" distR="114300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CF8" w:rsidRDefault="0055383D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</w:t>
      </w:r>
      <w:r>
        <w:rPr>
          <w:rFonts w:ascii="Times New Roman" w:hAnsi="Times New Roman" w:cs="Times New Roman"/>
          <w:b/>
          <w:szCs w:val="24"/>
        </w:rPr>
        <w:t>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44CF8">
        <w:tc>
          <w:tcPr>
            <w:tcW w:w="3312" w:type="dxa"/>
          </w:tcPr>
          <w:p w:rsidR="00444CF8" w:rsidRDefault="0055383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:rsidR="00444CF8" w:rsidRDefault="0055383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:rsidR="00444CF8" w:rsidRDefault="0055383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444CF8">
        <w:tc>
          <w:tcPr>
            <w:tcW w:w="3312" w:type="dxa"/>
          </w:tcPr>
          <w:p w:rsidR="00444CF8" w:rsidRDefault="0055383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:rsidR="00444CF8" w:rsidRDefault="0055383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Register an account</w:t>
            </w:r>
          </w:p>
        </w:tc>
        <w:tc>
          <w:tcPr>
            <w:tcW w:w="3312" w:type="dxa"/>
          </w:tcPr>
          <w:p w:rsidR="00444CF8" w:rsidRDefault="0055383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444CF8">
        <w:tc>
          <w:tcPr>
            <w:tcW w:w="3312" w:type="dxa"/>
          </w:tcPr>
          <w:p w:rsidR="00444CF8" w:rsidRDefault="0055383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2</w:t>
            </w:r>
          </w:p>
        </w:tc>
        <w:tc>
          <w:tcPr>
            <w:tcW w:w="3312" w:type="dxa"/>
          </w:tcPr>
          <w:p w:rsidR="00444CF8" w:rsidRDefault="0055383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Login securely</w:t>
            </w:r>
          </w:p>
        </w:tc>
        <w:tc>
          <w:tcPr>
            <w:tcW w:w="3312" w:type="dxa"/>
          </w:tcPr>
          <w:p w:rsidR="00444CF8" w:rsidRDefault="0055383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444CF8">
        <w:tc>
          <w:tcPr>
            <w:tcW w:w="3312" w:type="dxa"/>
          </w:tcPr>
          <w:p w:rsidR="00444CF8" w:rsidRDefault="0055383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:rsidR="00444CF8" w:rsidRDefault="0055383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Search restaurants</w:t>
            </w:r>
          </w:p>
        </w:tc>
        <w:tc>
          <w:tcPr>
            <w:tcW w:w="3312" w:type="dxa"/>
          </w:tcPr>
          <w:p w:rsidR="00444CF8" w:rsidRDefault="0055383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444CF8">
        <w:tc>
          <w:tcPr>
            <w:tcW w:w="3312" w:type="dxa"/>
          </w:tcPr>
          <w:p w:rsidR="00444CF8" w:rsidRDefault="0055383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:rsidR="00444CF8" w:rsidRDefault="0055383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:rsidR="00444CF8" w:rsidRDefault="0055383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444CF8">
        <w:tc>
          <w:tcPr>
            <w:tcW w:w="3312" w:type="dxa"/>
          </w:tcPr>
          <w:p w:rsidR="00444CF8" w:rsidRDefault="0055383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:rsidR="00444CF8" w:rsidRDefault="0055383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:rsidR="00444CF8" w:rsidRDefault="0055383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:rsidR="00444CF8" w:rsidRDefault="00444CF8">
      <w:pPr>
        <w:rPr>
          <w:rFonts w:ascii="Times New Roman" w:hAnsi="Times New Roman" w:cs="Times New Roman"/>
          <w:szCs w:val="24"/>
        </w:rPr>
      </w:pPr>
    </w:p>
    <w:sectPr w:rsidR="00444CF8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383D" w:rsidRDefault="0055383D">
      <w:pPr>
        <w:spacing w:line="240" w:lineRule="auto"/>
      </w:pPr>
      <w:r>
        <w:separator/>
      </w:r>
    </w:p>
  </w:endnote>
  <w:endnote w:type="continuationSeparator" w:id="0">
    <w:p w:rsidR="0055383D" w:rsidRDefault="005538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383D" w:rsidRDefault="0055383D">
      <w:pPr>
        <w:spacing w:after="0"/>
      </w:pPr>
      <w:r>
        <w:separator/>
      </w:r>
    </w:p>
  </w:footnote>
  <w:footnote w:type="continuationSeparator" w:id="0">
    <w:p w:rsidR="0055383D" w:rsidRDefault="0055383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0C91"/>
    <w:rsid w:val="0029639D"/>
    <w:rsid w:val="00326F90"/>
    <w:rsid w:val="00444CF8"/>
    <w:rsid w:val="0055383D"/>
    <w:rsid w:val="00AA1D8D"/>
    <w:rsid w:val="00B47730"/>
    <w:rsid w:val="00B55F84"/>
    <w:rsid w:val="00CB0664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09A22"/>
  <w14:defaultImageDpi w14:val="300"/>
  <w15:docId w15:val="{9BF1D63E-1923-48A3-A758-48ABCDC9B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270C9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D0CD69-9109-4943-8769-45A517EF6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india</cp:lastModifiedBy>
  <cp:revision>2</cp:revision>
  <dcterms:created xsi:type="dcterms:W3CDTF">2026-09-15T06:55:00Z</dcterms:created>
  <dcterms:modified xsi:type="dcterms:W3CDTF">2026-09-15T06:55:00Z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
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A41" w:rsidRDefault="009D42F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604A41" w:rsidRDefault="00604A41">
      <w:pPr>
        <w:pStyle w:val="Heading1"/>
      </w:pP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Name:</w:t>
      </w:r>
      <w:r w:rsidR="00CD3F74">
        <w:rPr>
          <w:rFonts w:ascii="Times New Roman" w:hAnsi="Times New Roman" w:cs="Times New Roman"/>
          <w:b/>
          <w:szCs w:val="24"/>
        </w:rPr>
        <w:t xml:space="preserve"> P Priyanka</w:t>
      </w:r>
    </w:p>
    <w:p w:rsidR="006D586B" w:rsidRPr="006D586B" w:rsidRDefault="009D42F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CD3F74">
        <w:rPr>
          <w:rFonts w:ascii="Times New Roman" w:hAnsi="Times New Roman" w:cs="Times New Roman"/>
          <w:b/>
          <w:szCs w:val="24"/>
        </w:rPr>
        <w:t>132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:rsidR="00604A41" w:rsidRDefault="00604A41">
      <w:pPr>
        <w:spacing w:after="40"/>
        <w:rPr>
          <w:rFonts w:ascii="Times New Roman" w:hAnsi="Times New Roman" w:cs="Times New Roman"/>
          <w:szCs w:val="24"/>
        </w:rPr>
      </w:pPr>
    </w:p>
    <w:p w:rsidR="00604A41" w:rsidRDefault="009D42F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:rsidR="00604A41" w:rsidRDefault="00604A41">
      <w:pPr>
        <w:spacing w:after="40"/>
        <w:rPr>
          <w:rFonts w:ascii="Times New Roman" w:hAnsi="Times New Roman" w:cs="Times New Roman"/>
          <w:szCs w:val="24"/>
        </w:rPr>
      </w:pP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:rsidR="00604A41" w:rsidRDefault="00604A41">
      <w:pPr>
        <w:spacing w:after="40"/>
        <w:rPr>
          <w:rFonts w:ascii="Times New Roman" w:hAnsi="Times New Roman" w:cs="Times New Roman"/>
          <w:szCs w:val="24"/>
        </w:rPr>
      </w:pPr>
    </w:p>
    <w:p w:rsidR="00604A41" w:rsidRDefault="00CA7906">
      <w:pPr>
        <w:spacing w:after="40"/>
        <w:rPr>
          <w:rFonts w:ascii="Times New Roman" w:hAnsi="Times New Roman" w:cs="Times New Roman"/>
          <w:szCs w:val="24"/>
        </w:rPr>
      </w:pPr>
      <w:r w:rsidRPr="00CA7906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794E02EB" wp14:editId="210C0E51">
            <wp:extent cx="6309360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This connects the local repository to the GitHub repository.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:rsidR="00604A41" w:rsidRDefault="009D42F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:rsidR="00604A41" w:rsidRDefault="00604A41">
      <w:pPr>
        <w:spacing w:after="140"/>
        <w:ind w:left="288"/>
        <w:rPr>
          <w:rFonts w:ascii="Times New Roman" w:hAnsi="Times New Roman" w:cs="Times New Roman"/>
          <w:szCs w:val="24"/>
        </w:rPr>
      </w:pPr>
    </w:p>
    <w:p w:rsidR="00604A41" w:rsidRDefault="009D42F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:rsidR="00604A41" w:rsidRDefault="009D42F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:rsidR="00604A41" w:rsidRDefault="009D42F0" w:rsidP="00826253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:rsidR="00826253" w:rsidRDefault="00826253">
      <w:pPr>
        <w:spacing w:after="140"/>
        <w:rPr>
          <w:rFonts w:ascii="Times New Roman" w:hAnsi="Times New Roman" w:cs="Times New Roman"/>
          <w:szCs w:val="24"/>
        </w:rPr>
      </w:pPr>
      <w:r w:rsidRPr="00826253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3DC24B8" wp14:editId="72E89F58">
            <wp:extent cx="6309360" cy="3320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41" w:rsidRDefault="009D42F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  <w:bookmarkStart w:id="0" w:name="_GoBack"/>
      <w:bookmarkEnd w:id="0"/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:rsidR="00604A41" w:rsidRDefault="009D42F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:rsidR="00604A41" w:rsidRDefault="00604A41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604A41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564C" w:rsidRDefault="002D564C">
      <w:pPr>
        <w:spacing w:line="240" w:lineRule="auto"/>
      </w:pPr>
      <w:r>
        <w:separator/>
      </w:r>
    </w:p>
  </w:endnote>
  <w:endnote w:type="continuationSeparator" w:id="0">
    <w:p w:rsidR="002D564C" w:rsidRDefault="002D56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564C" w:rsidRDefault="002D564C">
      <w:pPr>
        <w:spacing w:after="0"/>
      </w:pPr>
      <w:r>
        <w:separator/>
      </w:r>
    </w:p>
  </w:footnote>
  <w:footnote w:type="continuationSeparator" w:id="0">
    <w:p w:rsidR="002D564C" w:rsidRDefault="002D56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64C"/>
    <w:rsid w:val="00326F90"/>
    <w:rsid w:val="00604A41"/>
    <w:rsid w:val="006D586B"/>
    <w:rsid w:val="00826253"/>
    <w:rsid w:val="008A6E35"/>
    <w:rsid w:val="009D42F0"/>
    <w:rsid w:val="00AA1D8D"/>
    <w:rsid w:val="00B47730"/>
    <w:rsid w:val="00B87694"/>
    <w:rsid w:val="00CA7906"/>
    <w:rsid w:val="00CB0664"/>
    <w:rsid w:val="00CD3F7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D295D7-A3F8-402A-BAF7-E129D115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71A821-99EF-48D0-9E40-4AC532877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6</cp:revision>
  <dcterms:created xsi:type="dcterms:W3CDTF">2026-09-15T07:04:00Z</dcterms:created>
  <dcterms:modified xsi:type="dcterms:W3CDTF">2026-09-17T05:57:00Z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